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FEF65">
      <w:pPr>
        <w:pStyle w:val="36"/>
      </w:pPr>
      <w:r>
        <w:t>TrafficTelligence: Advanced Traffic Volume Estimation with Machine Learning</w:t>
      </w:r>
    </w:p>
    <w:p w14:paraId="02701B6C">
      <w:pPr>
        <w:pStyle w:val="2"/>
      </w:pPr>
      <w:r>
        <w:t>1. Project Overview</w:t>
      </w:r>
    </w:p>
    <w:p w14:paraId="3EF6B43F">
      <w:r>
        <w:t>TrafficTelligence is an advanced machine learning system designed to predict traffic volume based on various factors such as weather conditions, holidays, and time features. This project provides real-time traffic estimation to assist in traffic management, urban planning, and commuter navigation.</w:t>
      </w:r>
    </w:p>
    <w:p w14:paraId="5428AF58">
      <w:pPr>
        <w:pStyle w:val="2"/>
      </w:pPr>
      <w:r>
        <w:t>2. Objectives</w:t>
      </w:r>
    </w:p>
    <w:p w14:paraId="3D738431">
      <w:pPr>
        <w:pStyle w:val="23"/>
      </w:pPr>
      <w:r>
        <w:t>✅ Estimate traffic volume using historical and real-time data</w:t>
      </w:r>
    </w:p>
    <w:p w14:paraId="5D2572A9">
      <w:pPr>
        <w:pStyle w:val="23"/>
      </w:pPr>
      <w:r>
        <w:t>✅ Enable dynamic traffic management and route optimization</w:t>
      </w:r>
    </w:p>
    <w:p w14:paraId="061C89C6">
      <w:pPr>
        <w:pStyle w:val="23"/>
      </w:pPr>
      <w:r>
        <w:t>✅ Support smart city initiatives with predictive insights</w:t>
      </w:r>
    </w:p>
    <w:p w14:paraId="4FF84884">
      <w:pPr>
        <w:pStyle w:val="23"/>
      </w:pPr>
      <w:r>
        <w:t>✅ Provide a user-friendly interface for traffic volume estimation</w:t>
      </w:r>
    </w:p>
    <w:p w14:paraId="17FAC984">
      <w:pPr>
        <w:pStyle w:val="2"/>
      </w:pPr>
      <w:r>
        <w:t>3. Project Flow</w:t>
      </w:r>
    </w:p>
    <w:p w14:paraId="5EE62396">
      <w:pPr>
        <w:pStyle w:val="29"/>
      </w:pPr>
      <w:r>
        <w:t>User Interaction: Users provide input values via a web-based interface (weather, holiday, date, time)</w:t>
      </w:r>
    </w:p>
    <w:p w14:paraId="5679AB52">
      <w:pPr>
        <w:pStyle w:val="29"/>
      </w:pPr>
      <w:r>
        <w:t>Model Analysis: The trained machine learning model processes inputs and generates a prediction</w:t>
      </w:r>
    </w:p>
    <w:p w14:paraId="51047C4A">
      <w:pPr>
        <w:pStyle w:val="29"/>
      </w:pPr>
      <w:r>
        <w:t>Output Display: The system displays the estimated traffic volume on the UI for users</w:t>
      </w:r>
    </w:p>
    <w:p w14:paraId="61112997">
      <w:pPr>
        <w:pStyle w:val="2"/>
      </w:pPr>
      <w:r>
        <w:t>4. Development Process</w:t>
      </w:r>
    </w:p>
    <w:p w14:paraId="6FC566A0">
      <w:pPr>
        <w:pStyle w:val="3"/>
      </w:pPr>
      <w:r>
        <w:t>A. Data Collection</w:t>
      </w:r>
    </w:p>
    <w:p w14:paraId="555349CC">
      <w:r>
        <w:t>Collected traffic dataset containing features like:</w:t>
      </w:r>
      <w:r>
        <w:br w:type="textWrapping"/>
      </w:r>
      <w:r>
        <w:t>- Weather conditions</w:t>
      </w:r>
      <w:r>
        <w:br w:type="textWrapping"/>
      </w:r>
      <w:r>
        <w:t>- Holiday types</w:t>
      </w:r>
      <w:r>
        <w:br w:type="textWrapping"/>
      </w:r>
      <w:r>
        <w:t>- Date and Time components (Year, Month, Day, Hour, Minute, Second)</w:t>
      </w:r>
      <w:r>
        <w:br w:type="textWrapping"/>
      </w:r>
      <w:r>
        <w:t>- Traffic volume (Target Variable)</w:t>
      </w:r>
    </w:p>
    <w:p w14:paraId="7D69D7F9">
      <w:pPr>
        <w:pStyle w:val="3"/>
      </w:pPr>
      <w:r>
        <w:t>B. Data Pre-processing</w:t>
      </w:r>
    </w:p>
    <w:p w14:paraId="11E6037E">
      <w:r>
        <w:t>- Imported required libraries (pandas, numpy, scikit-learn)</w:t>
      </w:r>
      <w:r>
        <w:br w:type="textWrapping"/>
      </w:r>
      <w:r>
        <w:t>- Handled missing data</w:t>
      </w:r>
      <w:r>
        <w:br w:type="textWrapping"/>
      </w:r>
      <w:r>
        <w:t>- Encoded categorical features using LabelEncoder</w:t>
      </w:r>
      <w:r>
        <w:br w:type="textWrapping"/>
      </w:r>
      <w:r>
        <w:t>- Split dataset into training and testing sets</w:t>
      </w:r>
      <w:r>
        <w:br w:type="textWrapping"/>
      </w:r>
      <w:r>
        <w:t>- Performed feature scaling where necessary</w:t>
      </w:r>
    </w:p>
    <w:p w14:paraId="00B44730">
      <w:pPr>
        <w:pStyle w:val="3"/>
      </w:pPr>
      <w:r>
        <w:t>C. Model Building</w:t>
      </w:r>
    </w:p>
    <w:p w14:paraId="0D4C047F">
      <w:r>
        <w:t>- Used Linear Regression for traffic volume prediction</w:t>
      </w:r>
      <w:r>
        <w:br w:type="textWrapping"/>
      </w:r>
      <w:r>
        <w:t>- Trained the model on historical data</w:t>
      </w:r>
      <w:r>
        <w:br w:type="textWrapping"/>
      </w:r>
      <w:r>
        <w:t>- Evaluated model performance using appropriate metrics</w:t>
      </w:r>
      <w:r>
        <w:br w:type="textWrapping"/>
      </w:r>
      <w:r>
        <w:t>- Saved trained model and encoders using Pickle</w:t>
      </w:r>
      <w:r>
        <w:br w:type="textWrapping"/>
      </w:r>
      <w:r>
        <w:br w:type="textWrapping"/>
      </w:r>
      <w:r>
        <w:t>Generated Files:</w:t>
      </w:r>
      <w:r>
        <w:br w:type="textWrapping"/>
      </w:r>
      <w:r>
        <w:t>✅ model.pkl - Serialized trained model</w:t>
      </w:r>
      <w:r>
        <w:br w:type="textWrapping"/>
      </w:r>
      <w:r>
        <w:t>✅ encoder.pkl - Serialized LabelEncoders</w:t>
      </w:r>
    </w:p>
    <w:p w14:paraId="3F8C83A7">
      <w:pPr>
        <w:pStyle w:val="3"/>
      </w:pPr>
      <w:r>
        <w:t>D. Application Development</w:t>
      </w:r>
    </w:p>
    <w:p w14:paraId="48CD5063">
      <w:r>
        <w:t>- Developed a Python Flask web application (app.py)</w:t>
      </w:r>
      <w:r>
        <w:br w:type="textWrapping"/>
      </w:r>
      <w:r>
        <w:t>- Created HTML templates (index.html, output.html) for user interface</w:t>
      </w:r>
      <w:r>
        <w:br w:type="textWrapping"/>
      </w:r>
      <w:r>
        <w:t>- Integrated model prediction with web forms</w:t>
      </w:r>
      <w:r>
        <w:br w:type="textWrapping"/>
      </w:r>
      <w:r>
        <w:t>- Hosted the application locally for testing</w:t>
      </w:r>
    </w:p>
    <w:p w14:paraId="491973A6">
      <w:pPr>
        <w:pStyle w:val="2"/>
      </w:pPr>
      <w:r>
        <w:t>5. System Requirements</w:t>
      </w:r>
    </w:p>
    <w:tbl>
      <w:tblPr>
        <w:tblStyle w:val="12"/>
        <w:tblW w:w="908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0"/>
        <w:gridCol w:w="4540"/>
      </w:tblGrid>
      <w:tr w14:paraId="40F9DE7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3BFDAACF">
            <w:r>
              <w:t>Tool/Technology</w:t>
            </w:r>
          </w:p>
        </w:tc>
        <w:tc>
          <w:tcPr>
            <w:tcW w:w="4540" w:type="dxa"/>
          </w:tcPr>
          <w:p w14:paraId="6BF6D96B">
            <w:r>
              <w:t>Version/Details</w:t>
            </w:r>
          </w:p>
        </w:tc>
      </w:tr>
      <w:tr w14:paraId="2BF12B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7570A7E5">
            <w:r>
              <w:t>Python</w:t>
            </w:r>
          </w:p>
        </w:tc>
        <w:tc>
          <w:tcPr>
            <w:tcW w:w="4540" w:type="dxa"/>
          </w:tcPr>
          <w:p w14:paraId="0F6B12A8">
            <w:r>
              <w:t>3.x</w:t>
            </w:r>
          </w:p>
        </w:tc>
      </w:tr>
      <w:tr w14:paraId="0D074B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2F5BD9C8">
            <w:r>
              <w:t>Flask</w:t>
            </w:r>
          </w:p>
        </w:tc>
        <w:tc>
          <w:tcPr>
            <w:tcW w:w="4540" w:type="dxa"/>
          </w:tcPr>
          <w:p w14:paraId="2A4B260B">
            <w:r>
              <w:t>Web Framework for Backend</w:t>
            </w:r>
          </w:p>
        </w:tc>
      </w:tr>
      <w:tr w14:paraId="797848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4399CC88">
            <w:r>
              <w:t>Scikit-learn</w:t>
            </w:r>
          </w:p>
        </w:tc>
        <w:tc>
          <w:tcPr>
            <w:tcW w:w="4540" w:type="dxa"/>
          </w:tcPr>
          <w:p w14:paraId="1E8480FB">
            <w:r>
              <w:t>ML model development</w:t>
            </w:r>
          </w:p>
        </w:tc>
      </w:tr>
      <w:tr w14:paraId="42BC5F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0160C27A">
            <w:r>
              <w:t>Pandas/Numpy</w:t>
            </w:r>
          </w:p>
        </w:tc>
        <w:tc>
          <w:tcPr>
            <w:tcW w:w="4540" w:type="dxa"/>
          </w:tcPr>
          <w:p w14:paraId="1A5C6326">
            <w:r>
              <w:t>Data handling</w:t>
            </w:r>
          </w:p>
        </w:tc>
      </w:tr>
      <w:tr w14:paraId="219856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7C5449C6">
            <w:r>
              <w:t>HTML/CSS</w:t>
            </w:r>
          </w:p>
        </w:tc>
        <w:tc>
          <w:tcPr>
            <w:tcW w:w="4540" w:type="dxa"/>
          </w:tcPr>
          <w:p w14:paraId="42EE4A4A">
            <w:r>
              <w:t>Frontend Interface</w:t>
            </w:r>
          </w:p>
        </w:tc>
      </w:tr>
      <w:tr w14:paraId="76AC39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540" w:type="dxa"/>
          </w:tcPr>
          <w:p w14:paraId="7269EDD6">
            <w:r>
              <w:t>Pickle</w:t>
            </w:r>
          </w:p>
        </w:tc>
        <w:tc>
          <w:tcPr>
            <w:tcW w:w="4540" w:type="dxa"/>
          </w:tcPr>
          <w:p w14:paraId="182C94BB">
            <w:r>
              <w:t>Model and Encoder Serialization</w:t>
            </w:r>
          </w:p>
        </w:tc>
      </w:tr>
    </w:tbl>
    <w:p w14:paraId="1F2E887C">
      <w:pPr>
        <w:pStyle w:val="2"/>
      </w:pPr>
      <w:r>
        <w:t>6. Usage Instructions</w:t>
      </w:r>
    </w:p>
    <w:p w14:paraId="785F5CAE">
      <w:r>
        <w:t>1. Run the Flask application using:</w:t>
      </w:r>
      <w:r>
        <w:br w:type="textWrapping"/>
      </w:r>
      <w:r>
        <w:t xml:space="preserve">   python app.py</w:t>
      </w:r>
      <w:r>
        <w:br w:type="textWrapping"/>
      </w:r>
      <w:r>
        <w:t>2. Open browser at: http://127.0.0.1:5000/</w:t>
      </w:r>
      <w:r>
        <w:br w:type="textWrapping"/>
      </w:r>
      <w:r>
        <w:t>3. Enter input details such as:</w:t>
      </w:r>
      <w:r>
        <w:br w:type="textWrapping"/>
      </w:r>
      <w:r>
        <w:t xml:space="preserve">   - Holiday type</w:t>
      </w:r>
      <w:r>
        <w:br w:type="textWrapping"/>
      </w:r>
      <w:r>
        <w:t xml:space="preserve">   - Weather condition</w:t>
      </w:r>
      <w:r>
        <w:br w:type="textWrapping"/>
      </w:r>
      <w:r>
        <w:t xml:space="preserve">   - Temperature, Rain, Snow</w:t>
      </w:r>
      <w:r>
        <w:br w:type="textWrapping"/>
      </w:r>
      <w:r>
        <w:t xml:space="preserve">   - Date and time details</w:t>
      </w:r>
      <w:r>
        <w:br w:type="textWrapping"/>
      </w:r>
      <w:r>
        <w:t>4. Click Predict to view traffic volume estimation</w:t>
      </w:r>
    </w:p>
    <w:p w14:paraId="15D5773A"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7.Output Interface:</w:t>
      </w:r>
    </w:p>
    <w:p w14:paraId="4CBDF787">
      <w:pPr>
        <w:rPr>
          <w:rFonts w:hint="default"/>
          <w:lang w:val="en-US"/>
        </w:rPr>
      </w:pPr>
      <w:r>
        <w:rPr>
          <w:rFonts w:hint="default"/>
          <w:lang w:val="en-US"/>
        </w:rPr>
        <w:t>Input page:</w:t>
      </w:r>
    </w:p>
    <w:p w14:paraId="3C589168"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77510" cy="3311525"/>
            <wp:effectExtent l="0" t="0" r="8890" b="1079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58A4E">
      <w:pPr>
        <w:pStyle w:val="2"/>
        <w:rPr>
          <w:rFonts w:hint="default"/>
          <w:lang w:val="en-US"/>
        </w:rPr>
      </w:pPr>
    </w:p>
    <w:p w14:paraId="0649141B">
      <w:pPr>
        <w:rPr>
          <w:rFonts w:hint="default"/>
          <w:lang w:val="en-US"/>
        </w:rPr>
      </w:pPr>
    </w:p>
    <w:p w14:paraId="30B7BFC1">
      <w:pPr>
        <w:rPr>
          <w:rFonts w:hint="default"/>
          <w:lang w:val="en-US"/>
        </w:rPr>
      </w:pPr>
    </w:p>
    <w:p w14:paraId="718299B5">
      <w:pPr>
        <w:rPr>
          <w:rFonts w:hint="default"/>
          <w:lang w:val="en-US"/>
        </w:rPr>
      </w:pPr>
    </w:p>
    <w:p w14:paraId="0A0BD1F5">
      <w:pPr>
        <w:rPr>
          <w:rFonts w:hint="default"/>
          <w:lang w:val="en-US"/>
        </w:rPr>
      </w:pPr>
    </w:p>
    <w:p w14:paraId="267D230E">
      <w:pPr>
        <w:rPr>
          <w:rFonts w:hint="default"/>
          <w:lang w:val="en-US"/>
        </w:rPr>
      </w:pPr>
    </w:p>
    <w:p w14:paraId="3122655B">
      <w:pPr>
        <w:rPr>
          <w:rFonts w:hint="default"/>
          <w:lang w:val="en-US"/>
        </w:rPr>
      </w:pPr>
    </w:p>
    <w:p w14:paraId="1270A1D7">
      <w:pPr>
        <w:rPr>
          <w:rFonts w:hint="default"/>
          <w:lang w:val="en-US"/>
        </w:rPr>
      </w:pPr>
      <w:r>
        <w:rPr>
          <w:rFonts w:hint="default"/>
          <w:lang w:val="en-US"/>
        </w:rPr>
        <w:t>Output page:</w:t>
      </w:r>
    </w:p>
    <w:p w14:paraId="5B16C5AD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78780" cy="3270250"/>
            <wp:effectExtent l="0" t="0" r="7620" b="635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2BC79">
      <w:pPr>
        <w:pStyle w:val="2"/>
      </w:pPr>
    </w:p>
    <w:p w14:paraId="3C1200AE">
      <w:pPr>
        <w:pStyle w:val="2"/>
      </w:pPr>
    </w:p>
    <w:p w14:paraId="21968C83">
      <w:pPr>
        <w:pStyle w:val="2"/>
      </w:pPr>
      <w:r>
        <w:t>7. Future En</w:t>
      </w:r>
      <w:r>
        <w:rPr>
          <w:rFonts w:hint="default"/>
          <w:lang w:val="en-US"/>
        </w:rPr>
        <w:t>h</w:t>
      </w:r>
      <w:r>
        <w:t>ancements</w:t>
      </w:r>
    </w:p>
    <w:p w14:paraId="08D1049B">
      <w:pPr>
        <w:pStyle w:val="23"/>
      </w:pPr>
      <w:r>
        <w:t>✔ Use advanced ML models (Random Forest, XGBoost)</w:t>
      </w:r>
    </w:p>
    <w:p w14:paraId="7CB36254">
      <w:pPr>
        <w:pStyle w:val="23"/>
      </w:pPr>
      <w:r>
        <w:t>✔ Real-time traffic sensor data integration</w:t>
      </w:r>
    </w:p>
    <w:p w14:paraId="222FADE0">
      <w:pPr>
        <w:pStyle w:val="23"/>
      </w:pPr>
      <w:r>
        <w:t>✔ Mobile application support</w:t>
      </w:r>
    </w:p>
    <w:p w14:paraId="1310B0C3">
      <w:pPr>
        <w:pStyle w:val="23"/>
      </w:pPr>
      <w:r>
        <w:t>✔ React.js frontend for modern UI</w:t>
      </w:r>
    </w:p>
    <w:p w14:paraId="05DA5168">
      <w:pPr>
        <w:pStyle w:val="2"/>
      </w:pPr>
      <w:r>
        <w:t>8. Conclusion</w:t>
      </w:r>
    </w:p>
    <w:p w14:paraId="2A7424FF">
      <w:r>
        <w:t>TrafficTelligence provi</w:t>
      </w:r>
      <w:bookmarkStart w:id="0" w:name="_GoBack"/>
      <w:bookmarkEnd w:id="0"/>
      <w:r>
        <w:t xml:space="preserve">des a </w:t>
      </w:r>
      <w:r>
        <w:rPr>
          <w:rFonts w:hint="default"/>
          <w:lang w:val="en-US"/>
        </w:rPr>
        <w:t>scalable</w:t>
      </w:r>
      <w:r>
        <w:t>, machine-learning-based approach to traffic volume prediction. It aids in traffic management, commuter convenience, and smart city initiatives by offering accurate, data-driven insights.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7EFA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Durga Vasantha.Desaneedi</cp:lastModifiedBy>
  <dcterms:modified xsi:type="dcterms:W3CDTF">2025-06-29T08:09:10Z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3956CF9FB92547E494E34E4F6B0329C8_12</vt:lpwstr>
  </property>
</Properties>
</file>